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9A25DF">
      <w:pPr>
        <w:pStyle w:val="19"/>
        <w:rPr>
          <w:lang w:eastAsia="en-PH"/>
        </w:rPr>
      </w:pPr>
      <w:bookmarkStart w:id="14" w:name="_GoBack"/>
      <w:bookmarkEnd w:id="14"/>
      <w:bookmarkStart w:id="0" w:name="_Hlk209525385"/>
      <w:bookmarkStart w:id="1" w:name="_Hlk198029804"/>
      <w:bookmarkStart w:id="2" w:name="_Hlk198033096"/>
      <w:bookmarkStart w:id="3" w:name="_Hlk198131127"/>
      <w:bookmarkStart w:id="4" w:name="_Hlk209525384"/>
      <w:bookmarkStart w:id="5" w:name="_Hlk196948451"/>
      <w:bookmarkStart w:id="6" w:name="_Hlk198033097"/>
      <w:bookmarkStart w:id="7" w:name="_Hlk173152909"/>
      <w:bookmarkStart w:id="8" w:name="_Hlk198131126"/>
      <w:bookmarkStart w:id="9" w:name="_Hlk196948452"/>
      <w:bookmarkStart w:id="10" w:name="_Hlk173152910"/>
      <w:bookmarkStart w:id="11" w:name="_Hlk205993611"/>
      <w:bookmarkStart w:id="12" w:name="_Hlk198029803"/>
      <w:bookmarkStart w:id="13" w:name="_Hlk205993612"/>
      <w:r>
        <w:rPr>
          <w:lang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866900" cy="1341120"/>
            <wp:effectExtent l="0" t="0" r="0" b="0"/>
            <wp:wrapTopAndBottom/>
            <wp:docPr id="1070187950" name="Picture 4" descr="PTV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87950" name="Picture 4" descr="PTV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3410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eastAsia="en-PH"/>
        </w:rPr>
        <w:t xml:space="preserve">   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C237CF7">
      <w:pPr>
        <w:pStyle w:val="36"/>
        <w:rPr>
          <w:rFonts w:ascii="Arial" w:hAnsi="Arial" w:cs="Arial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60A1A148">
      <w:pPr>
        <w:pStyle w:val="36"/>
        <w:rPr>
          <w:rFonts w:ascii="Arial" w:hAnsi="Arial" w:cs="Arial"/>
          <w:b/>
          <w:bCs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49F2BEBC">
      <w:pPr>
        <w:pStyle w:val="36"/>
        <w:rPr>
          <w:rFonts w:ascii="Arial" w:hAnsi="Arial" w:cs="Arial"/>
          <w:b/>
          <w:bCs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</w:p>
    <w:p w14:paraId="11B43C35">
      <w:pPr>
        <w:pStyle w:val="36"/>
        <w:jc w:val="center"/>
        <w:rPr>
          <w:rFonts w:ascii="Arial" w:hAnsi="Arial" w:cs="Arial"/>
          <w:b/>
          <w:bCs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:sz w:val="96"/>
          <w:szCs w:val="96"/>
          <w14:textFill>
            <w14:solidFill>
              <w14:schemeClr w14:val="tx1"/>
            </w14:solidFill>
          </w14:textFill>
        </w:rPr>
        <w:t>USER MANUAL</w:t>
      </w:r>
    </w:p>
    <w:p w14:paraId="4A7684BC">
      <w:pPr>
        <w:jc w:val="center"/>
        <w:rPr>
          <w:rFonts w:ascii="Arial" w:hAnsi="Arial" w:cs="Arial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Document Management System (DMS)</w:t>
      </w:r>
    </w:p>
    <w:p w14:paraId="7B171F54">
      <w:pPr>
        <w:jc w:val="center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52197DB">
      <w:pPr>
        <w:jc w:val="center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AF356A3">
      <w:pPr>
        <w:tabs>
          <w:tab w:val="left" w:pos="5055"/>
        </w:tabs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2A65539D">
      <w:pPr>
        <w:tabs>
          <w:tab w:val="left" w:pos="7710"/>
        </w:tabs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41ED31E1">
      <w:pPr>
        <w:tabs>
          <w:tab w:val="left" w:pos="5040"/>
        </w:tabs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ab/>
      </w:r>
    </w:p>
    <w:p w14:paraId="5D6BBDD9">
      <w:pPr>
        <w:tabs>
          <w:tab w:val="left" w:pos="5040"/>
        </w:tabs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1DD2E1DE">
      <w:pPr>
        <w:tabs>
          <w:tab w:val="left" w:pos="5040"/>
        </w:tabs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1623A41">
      <w:pP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53F915E6">
      <w:pP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C80C663">
      <w:pPr>
        <w:jc w:val="center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24C74594">
      <w:pPr>
        <w:jc w:val="center"/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6C60D7FB">
      <w:pP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FCF0513">
      <w:pPr>
        <w:jc w:val="center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color w:val="000000" w:themeColor="text1"/>
          <w14:textFill>
            <w14:solidFill>
              <w14:schemeClr w14:val="tx1"/>
            </w14:solidFill>
          </w14:textFill>
        </w:rPr>
        <w:t>TABLE OF CONTENTS</w:t>
      </w:r>
    </w:p>
    <w:p w14:paraId="04028F8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1.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Introduction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................................................................................................................ 1</w:t>
      </w:r>
    </w:p>
    <w:p w14:paraId="71482D6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1.1 What is DMS ........................................................................................................... 1</w:t>
      </w:r>
    </w:p>
    <w:p w14:paraId="790233E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1.2 Importance of DMS ................................................................................................. 1</w:t>
      </w:r>
    </w:p>
    <w:p w14:paraId="648D6E4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2.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System Requirements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 2</w:t>
      </w:r>
    </w:p>
    <w:p w14:paraId="20CD239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2.1 Hardware Requirements ......................................................................................... 2</w:t>
      </w:r>
    </w:p>
    <w:p w14:paraId="78DA2FD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2.2 Software Requirements .......................................................................................... 2</w:t>
      </w:r>
    </w:p>
    <w:p w14:paraId="656B2858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2.3 Network Requirements ........................................................................................... 2</w:t>
      </w:r>
    </w:p>
    <w:p w14:paraId="5AF7A9EF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3.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Accessing the DMS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 3</w:t>
      </w:r>
    </w:p>
    <w:p w14:paraId="6A3F1A3A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3.1 Logging In .............................................................................................................. 3</w:t>
      </w:r>
    </w:p>
    <w:p w14:paraId="11DE0C3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3.2 Forgot Password Procedure ................................................................................... 3</w:t>
      </w:r>
    </w:p>
    <w:p w14:paraId="0E86ADF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4.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Admin User Guide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 4</w:t>
      </w:r>
    </w:p>
    <w:p w14:paraId="5FCB868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4.1 Admin Dashboard Overview ................................................................................... 4</w:t>
      </w:r>
    </w:p>
    <w:p w14:paraId="1DF41D8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4.2 Adding New Users .................................................................................................. 4</w:t>
      </w:r>
    </w:p>
    <w:p w14:paraId="391D273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4.3 Managing Users ...................................................................................................... 5</w:t>
      </w:r>
    </w:p>
    <w:p w14:paraId="2E7585A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4.4 Document Management ......................................................................................... 5</w:t>
      </w:r>
    </w:p>
    <w:p w14:paraId="6D942A8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5.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Standard User Guide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 6</w:t>
      </w:r>
    </w:p>
    <w:p w14:paraId="682F9FD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5.1 User Dashboard Overview ...................................................................................... 6</w:t>
      </w:r>
    </w:p>
    <w:p w14:paraId="061389B8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5.2 Uploading Files ....................................................................................................... 6</w:t>
      </w:r>
    </w:p>
    <w:p w14:paraId="36971B6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5.3 Editing Profile Information ....................................................................................... 7</w:t>
      </w:r>
    </w:p>
    <w:p w14:paraId="5E041EA8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6.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Best Practices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 8</w:t>
      </w:r>
    </w:p>
    <w:p w14:paraId="5F18E8BF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7.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Troubleshooting Guide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 9</w:t>
      </w:r>
    </w:p>
    <w:p w14:paraId="59A5DFC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8.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Appendices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.............................................................................................................. 10</w:t>
      </w:r>
    </w:p>
    <w:p w14:paraId="4B876AFA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8.1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Glossary of Terms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.............................................................................................. 10</w:t>
      </w:r>
    </w:p>
    <w:p w14:paraId="251FD8C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8.2 </w:t>
      </w: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Frequently Asked Questions (FAQs)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................................................................ 11</w:t>
      </w:r>
    </w:p>
    <w:p w14:paraId="51CD2476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5FCA399">
      <w:pPr>
        <w:pStyle w:val="2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 Introduction</w:t>
      </w:r>
    </w:p>
    <w:p w14:paraId="081D1188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1.1 What is DMS</w:t>
      </w:r>
    </w:p>
    <w:p w14:paraId="5E3645ED">
      <w:pPr>
        <w:jc w:val="both"/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A Document Management System (DMS) is a software platform that collects, organizes, stores, secures, and retrieves documents within an organization. It ensures documents are centralized, easily accessible, and properly managed.</w:t>
      </w:r>
    </w:p>
    <w:p w14:paraId="632585CA">
      <w:pPr>
        <w:pStyle w:val="3"/>
        <w:jc w:val="both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1.2 Importance of DMS</w:t>
      </w:r>
    </w:p>
    <w:p w14:paraId="318A776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Provides accurate, timely, and consistent data, enabling informed decisions.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Streamlines document handling, reducing errors and saving time.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Prevents data silos and ensures compliance with organizational policies.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Enhances collaboration by making information readily available across divisions.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Secures sensitive data against unauthorized access while maintaining version control.</w:t>
      </w:r>
    </w:p>
    <w:p w14:paraId="2813FFF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24F7422">
      <w:pPr>
        <w:pStyle w:val="2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 System Requirements</w:t>
      </w:r>
    </w:p>
    <w:p w14:paraId="5D27082D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2.1 Hardware Requirements</w:t>
      </w:r>
    </w:p>
    <w:p w14:paraId="3D719FA8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PC/laptop with at least Intel i3 (or equivalent), 4GB RAM, 500MB free storage.</w:t>
      </w:r>
    </w:p>
    <w:p w14:paraId="4B06CCCB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2.2 Software Requirements</w:t>
      </w:r>
    </w:p>
    <w:p w14:paraId="5EEB5CA3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Any modern browser (Chrome, Edge, Firefox, Safari).</w:t>
      </w:r>
    </w:p>
    <w:p w14:paraId="064DD1B4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2.3 Network Requirements</w:t>
      </w:r>
    </w:p>
    <w:p w14:paraId="31F59DF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Stable connection with access to 192.168.0.158/login.php.</w:t>
      </w:r>
    </w:p>
    <w:p w14:paraId="31F8A626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2B0ACDF5">
      <w:pPr>
        <w:pStyle w:val="2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 Accessing the DMS</w:t>
      </w:r>
    </w:p>
    <w:p w14:paraId="588BF4C9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3.1 Logging In</w:t>
      </w:r>
    </w:p>
    <w:p w14:paraId="0C3AB97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 Open a browser (any modern browser supported).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 Type 192.168.0.158/login.php and press Enter.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 Enter your assigned Username and Password.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4. Click Login to access your dashboard.</w:t>
      </w:r>
    </w:p>
    <w:p w14:paraId="749AB4E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62F727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7B4E7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posOffset>276225</wp:posOffset>
            </wp:positionH>
            <wp:positionV relativeFrom="paragraph">
              <wp:posOffset>224155</wp:posOffset>
            </wp:positionV>
            <wp:extent cx="4800600" cy="3810000"/>
            <wp:effectExtent l="0" t="0" r="0" b="0"/>
            <wp:wrapNone/>
            <wp:docPr id="70128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284402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50E1B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F1F68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53E977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06CF2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CCDAC6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D35EE7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A9277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018BE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C0C49E1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2571F76B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4889BC83"/>
    <w:p w14:paraId="31C8E55D"/>
    <w:p w14:paraId="3068BEF6"/>
    <w:p w14:paraId="758F65E6"/>
    <w:p w14:paraId="0E811D7C"/>
    <w:p w14:paraId="7286B864"/>
    <w:p w14:paraId="0C92F423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01F11FA9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</w:p>
    <w:p w14:paraId="16DE23D8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3.2 Forgot Password Procedure</w:t>
      </w:r>
    </w:p>
    <w:p w14:paraId="6311D95A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 On the login page, click 'Forgot Password'.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 Enter your registered email address.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 You will receive a reset link from the System Administrator.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4. Follow the link to set a new password.</w:t>
      </w:r>
    </w:p>
    <w:p w14:paraId="1D80830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DE6294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252730</wp:posOffset>
            </wp:positionV>
            <wp:extent cx="4770755" cy="4142740"/>
            <wp:effectExtent l="0" t="0" r="0" b="0"/>
            <wp:wrapNone/>
            <wp:docPr id="1699800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00243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0755" cy="4142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0DD3A9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B4FCE4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600F5F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BDE38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8FBFCA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ECC414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99725F5">
      <w:pPr>
        <w:rPr>
          <w:rFonts w:ascii="Arial" w:hAnsi="Arial" w:cs="Arial"/>
          <w:color w:val="EE0000"/>
        </w:rPr>
      </w:pPr>
    </w:p>
    <w:p w14:paraId="3CF092F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441D4BB">
      <w:pPr>
        <w:pStyle w:val="2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 Admin User Guide</w:t>
      </w:r>
    </w:p>
    <w:p w14:paraId="1C8AF815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4.1 Admin Dashboard Overview</w:t>
      </w:r>
    </w:p>
    <w:p w14:paraId="1A5BF1B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The Admin Dashboard is where division documents are managed and new users can be added within the division.</w:t>
      </w:r>
    </w:p>
    <w:p w14:paraId="398227B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AAF7EAA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-285750</wp:posOffset>
            </wp:positionH>
            <wp:positionV relativeFrom="paragraph">
              <wp:posOffset>161925</wp:posOffset>
            </wp:positionV>
            <wp:extent cx="6305550" cy="5038725"/>
            <wp:effectExtent l="0" t="0" r="0" b="9525"/>
            <wp:wrapNone/>
            <wp:docPr id="10452922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92207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78556CA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F520A5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097FBC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CE0C99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B1E53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454697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09A5E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915506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61ECD2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F56C00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7B00D1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96788F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B475C5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B920DE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9450FD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72EA3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722F9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BD389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F36D228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5A84D3B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045A11B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55E1933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4.2 Adding New Users</w:t>
      </w:r>
    </w:p>
    <w:p w14:paraId="45F98AC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Steps to add a new user: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 Navigate to Manage User &gt; Add New User.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 Fill in the Add User Form: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- Enter desired Username and Email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- Full Name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- Password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- Set Status to Active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 xml:space="preserve">   - Select Division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 Click Add User.</w:t>
      </w:r>
    </w:p>
    <w:p w14:paraId="5ECA15D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-114300</wp:posOffset>
            </wp:positionH>
            <wp:positionV relativeFrom="paragraph">
              <wp:posOffset>330835</wp:posOffset>
            </wp:positionV>
            <wp:extent cx="5724525" cy="4229100"/>
            <wp:effectExtent l="0" t="0" r="9525" b="0"/>
            <wp:wrapNone/>
            <wp:docPr id="518502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02207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9633CC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F68860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DE599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0B5ABB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66238A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7280B36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1D3016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E0BA3A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19A42F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4BF0C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D75C25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B92D8E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49F287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729CF4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E77A98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F04FA66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2D2E800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E5555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3C72B3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8161641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4.3 Managing Users</w:t>
      </w:r>
    </w:p>
    <w:p w14:paraId="1BDFB10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From the User Management menu, you can: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View the Users List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Edit user details (username, password, division, name)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Activate or deactivate users</w:t>
      </w:r>
    </w:p>
    <w:p w14:paraId="5689D5D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7344EDE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5838825" cy="3962400"/>
            <wp:effectExtent l="0" t="0" r="9525" b="0"/>
            <wp:wrapNone/>
            <wp:docPr id="1666263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63607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A036C7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5DE8762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001724A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EB094EF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CA4380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A8331AE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56511E2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558AE895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E308613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977BAEC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7975451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05F63A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D5D1B30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FCD70B5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97416B9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6C824A3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5768B0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92F4DA4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817089E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4402167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F965CC9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4.4 Document Management</w:t>
      </w:r>
    </w:p>
    <w:p w14:paraId="76727AA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Admins can upload and organize documents: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Select a folder where you want to upload your file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From Manage Documents, click Upload Documents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Fill in the upload form and confirm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- To create a new folder, go to Document Management and click 'New Folder', then enter the folder name and click Create.</w:t>
      </w:r>
    </w:p>
    <w:p w14:paraId="3050479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3674745</wp:posOffset>
            </wp:positionV>
            <wp:extent cx="5486400" cy="2962275"/>
            <wp:effectExtent l="0" t="0" r="0" b="9525"/>
            <wp:wrapNone/>
            <wp:docPr id="3610077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07774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293370</wp:posOffset>
            </wp:positionV>
            <wp:extent cx="5467350" cy="2828925"/>
            <wp:effectExtent l="0" t="0" r="0" b="9525"/>
            <wp:wrapNone/>
            <wp:docPr id="814546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46847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2D7F28F">
      <w:pPr>
        <w:pStyle w:val="2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 Standard User Guide</w:t>
      </w:r>
    </w:p>
    <w:p w14:paraId="018104FC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5.1 User Dashboard Overview</w:t>
      </w:r>
    </w:p>
    <w:p w14:paraId="4DA8F16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The User Dashboard allows users to upload, manage, and access documents assigned to their division.</w:t>
      </w:r>
    </w:p>
    <w:p w14:paraId="5AB45BB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BA81A76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180975</wp:posOffset>
            </wp:positionV>
            <wp:extent cx="5829300" cy="4619625"/>
            <wp:effectExtent l="0" t="0" r="0" b="9525"/>
            <wp:wrapNone/>
            <wp:docPr id="11299390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9049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7B18B7F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A9B7EC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0C07F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F1F90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EE695F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5C3E199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EE0CA3D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F33939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603EB8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5AA2C10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2CADAA7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D40A61A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F9CE2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9CD0A61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18C99358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0254789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49F824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7C1BB6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5416BD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0412A9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9D3B6C2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5.2 Uploading Files</w:t>
      </w:r>
    </w:p>
    <w:p w14:paraId="0D08643C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Steps for uploading files: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1. From your dashboard, go to Documents.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2. Select the folder where the file will be stored.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3. Fill in the upload form or drag and drop your file.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4. Select Categories and Visibility.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5. Add Tags and a Description.</w:t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6. Click Upload to complete the process.</w:t>
      </w:r>
    </w:p>
    <w:p w14:paraId="58F87A8A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147955</wp:posOffset>
            </wp:positionV>
            <wp:extent cx="6048375" cy="4533900"/>
            <wp:effectExtent l="0" t="0" r="9525" b="0"/>
            <wp:wrapNone/>
            <wp:docPr id="20358567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56706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0D68C38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65A2218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5A542FA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F07F243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060152D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162E4B7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19FD7F5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3F826A0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3572EFD5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25BA41D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18B6213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A132C36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E21202E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2E464066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27A2CC6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4D2B8922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0C6B6964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4762FD9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7F859AFF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788FCCB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15FA17A2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5.3 Editing Profile Information</w:t>
      </w:r>
    </w:p>
    <w:p w14:paraId="3669606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Users can edit their profile information by navigating to Edit Profile from their dashboard.</w:t>
      </w:r>
    </w:p>
    <w:p w14:paraId="03A4B60D">
      <w:pP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</w:p>
    <w:p w14:paraId="60E8C7A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b/>
          <w:bCs/>
          <w:color w:val="000000" w:themeColor="text1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182245</wp:posOffset>
            </wp:positionV>
            <wp:extent cx="5772150" cy="4676775"/>
            <wp:effectExtent l="0" t="0" r="0" b="9525"/>
            <wp:wrapNone/>
            <wp:docPr id="4313314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31423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D3FE440">
      <w:pPr>
        <w:pStyle w:val="2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6. Best Practices</w:t>
      </w:r>
    </w:p>
    <w:p w14:paraId="772446E2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- File Naming: Use standardized formats (e.g., Division_Project_Date).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- Folder Structures: Organize documents by year, department, or project.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- Access Control: Review user access regularly.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- Version Control: Upload updated versions rather than overwriting important files.</w:t>
      </w:r>
    </w:p>
    <w:p w14:paraId="75976083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58527B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7E13B474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7. Troubleshooting Guide</w:t>
      </w:r>
    </w:p>
    <w:p w14:paraId="54FED1A8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- Login Issues: Verify internet connection, ensure correct URL, or reset password.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- Upload Errors: Check file size and format, clear browser cache, and retry.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- Forgot Password: Follow the reset procedure.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- Persistent Issues: Contact the System Administrator.</w:t>
      </w:r>
    </w:p>
    <w:p w14:paraId="4200C1FE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E26668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837532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  <w:t>8. Appendices</w:t>
      </w:r>
    </w:p>
    <w:p w14:paraId="7333FDB7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8.1 Glossary of Terms</w:t>
      </w:r>
    </w:p>
    <w:p w14:paraId="22E4144C">
      <w:pPr>
        <w:pStyle w:val="137"/>
        <w:rPr>
          <w:color w:val="EE0000"/>
        </w:rPr>
      </w:pPr>
      <w:r>
        <w:rPr>
          <w:color w:val="EE0000"/>
        </w:rPr>
        <w:t>DMS - Document Management System</w:t>
      </w:r>
      <w:r>
        <w:rPr>
          <w:color w:val="EE0000"/>
        </w:rPr>
        <w:br w:type="textWrapping"/>
      </w:r>
      <w:r>
        <w:rPr>
          <w:color w:val="EE0000"/>
        </w:rPr>
        <w:t>Dashboard - Main page showing controls and options</w:t>
      </w:r>
    </w:p>
    <w:p w14:paraId="2C994DAB">
      <w:pPr>
        <w:pStyle w:val="137"/>
      </w:pPr>
      <w:r>
        <w:rPr>
          <w:color w:val="EE0000"/>
        </w:rPr>
        <w:t>Super admin – System administrator manage by IT personnel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</w:p>
    <w:p w14:paraId="10455A16">
      <w:pPr>
        <w:pStyle w:val="3"/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>8.2 Frequently Asked Questions (FAQs)</w:t>
      </w:r>
    </w:p>
    <w:p w14:paraId="4F9DC3F9">
      <w:pPr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Q: Can I access DMS outside the office?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A: Only if the system has been configured for remote access.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Q: Can I delete documents?</w:t>
      </w:r>
      <w:r>
        <w:rPr>
          <w:rFonts w:ascii="Arial" w:hAnsi="Arial" w:cs="Arial"/>
          <w:color w:val="EE0000"/>
        </w:rPr>
        <w:br w:type="textWrapping"/>
      </w:r>
      <w:r>
        <w:rPr>
          <w:rFonts w:ascii="Arial" w:hAnsi="Arial" w:cs="Arial"/>
          <w:color w:val="EE0000"/>
        </w:rPr>
        <w:t>A: Only Admin users can delete documents permanently.</w:t>
      </w:r>
    </w:p>
    <w:p w14:paraId="00EE2868">
      <w:pPr>
        <w:pStyle w:val="137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Q: Can I restore the deleted documents?</w:t>
      </w:r>
    </w:p>
    <w:p w14:paraId="1F0AED82">
      <w:pPr>
        <w:pStyle w:val="137"/>
        <w:rPr>
          <w:rFonts w:ascii="Arial" w:hAnsi="Arial" w:cs="Arial"/>
          <w:color w:val="EE0000"/>
        </w:rPr>
      </w:pPr>
      <w:r>
        <w:rPr>
          <w:rFonts w:ascii="Arial" w:hAnsi="Arial" w:cs="Arial"/>
          <w:color w:val="EE0000"/>
        </w:rPr>
        <w:t>A: No, once deleted it can’t be restored in database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C79DF"/>
    <w:rsid w:val="0015074B"/>
    <w:rsid w:val="00217960"/>
    <w:rsid w:val="0029639D"/>
    <w:rsid w:val="002A0F34"/>
    <w:rsid w:val="00326F90"/>
    <w:rsid w:val="0037547B"/>
    <w:rsid w:val="003F0027"/>
    <w:rsid w:val="005A61DD"/>
    <w:rsid w:val="006D5190"/>
    <w:rsid w:val="00721937"/>
    <w:rsid w:val="008F33CE"/>
    <w:rsid w:val="00921D87"/>
    <w:rsid w:val="00981670"/>
    <w:rsid w:val="00AA1D8D"/>
    <w:rsid w:val="00B47730"/>
    <w:rsid w:val="00C37C34"/>
    <w:rsid w:val="00C970E6"/>
    <w:rsid w:val="00CB0664"/>
    <w:rsid w:val="00DA7AD0"/>
    <w:rsid w:val="00ED3882"/>
    <w:rsid w:val="00F95C23"/>
    <w:rsid w:val="00FC693F"/>
    <w:rsid w:val="632A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0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0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1071</Words>
  <Characters>6110</Characters>
  <Lines>50</Lines>
  <Paragraphs>14</Paragraphs>
  <TotalTime>134</TotalTime>
  <ScaleCrop>false</ScaleCrop>
  <LinksUpToDate>false</LinksUpToDate>
  <CharactersWithSpaces>7167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2025-09-24T07:04:00Z</dcterms:created>
  <dc:creator>python-docx</dc:creator>
  <dc:description>generated by python-docx</dc:description>
  <cp:lastModifiedBy>PTNI</cp:lastModifiedBy>
  <cp:lastPrinted>2025-09-25T00:33:00Z</cp:lastPrinted>
  <dcterms:modified xsi:type="dcterms:W3CDTF">2026-02-09T02:26:57Z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5af713ca-0487-4492-a8ae-94e5eda6b68f</vt:lpwstr>
  </property>
  <property fmtid="{D5CDD505-2E9C-101B-9397-08002B2CF9AE}" pid="3" name="KSOProductBuildVer">
    <vt:lpwstr>1033-12.2.0.23196</vt:lpwstr>
  </property>
  <property fmtid="{D5CDD505-2E9C-101B-9397-08002B2CF9AE}" pid="4" name="ICV">
    <vt:lpwstr>110683CCC5D24C509E3C207E16E75F85_13</vt:lpwstr>
  </property>
</Properties>
</file>